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5C974">
      <w:pPr>
        <w:rPr>
          <w:rFonts w:hint="default" w:ascii="Arial" w:hAnsi="Arial" w:cs="Arial"/>
        </w:rPr>
      </w:pPr>
      <w:bookmarkStart w:id="0" w:name="_GoBack"/>
      <w:r>
        <w:rPr>
          <w:rFonts w:hint="default" w:ascii="Arial" w:hAnsi="Arial" w:cs="Arial"/>
        </w:rPr>
        <w:drawing>
          <wp:inline distT="0" distB="0" distL="114300" distR="114300">
            <wp:extent cx="5264150" cy="329755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E352725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</w:t>
      </w:r>
    </w:p>
    <w:p w14:paraId="436E06EE">
      <w:pPr>
        <w:rPr>
          <w:rFonts w:hint="default" w:ascii="Arial" w:hAnsi="Arial" w:cs="Arial"/>
          <w:lang w:val="en-US"/>
        </w:rPr>
      </w:pPr>
    </w:p>
    <w:p w14:paraId="2A7AB812">
      <w:pPr>
        <w:rPr>
          <w:rFonts w:hint="default" w:ascii="Arial" w:hAnsi="Arial" w:cs="Arial"/>
          <w:lang w:val="en-US"/>
        </w:rPr>
      </w:pPr>
    </w:p>
    <w:p w14:paraId="0051CE02">
      <w:pPr>
        <w:rPr>
          <w:rFonts w:hint="default" w:ascii="Arial" w:hAnsi="Arial" w:cs="Arial"/>
          <w:lang w:val="en-US"/>
        </w:rPr>
      </w:pPr>
    </w:p>
    <w:p w14:paraId="3C88D79D">
      <w:pPr>
        <w:rPr>
          <w:rFonts w:hint="default" w:ascii="Arial" w:hAnsi="Arial" w:cs="Arial"/>
          <w:lang w:val="en-US"/>
        </w:rPr>
      </w:pPr>
    </w:p>
    <w:p w14:paraId="16BC548B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GUEST Table</w:t>
      </w:r>
    </w:p>
    <w:p w14:paraId="25A2CA73">
      <w:pPr>
        <w:rPr>
          <w:rFonts w:hint="default" w:ascii="Arial" w:hAnsi="Arial" w:cs="Arial"/>
          <w:lang w:val="en-US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28"/>
        <w:gridCol w:w="1217"/>
        <w:gridCol w:w="1950"/>
        <w:gridCol w:w="1217"/>
        <w:gridCol w:w="1218"/>
        <w:gridCol w:w="1218"/>
      </w:tblGrid>
      <w:tr w14:paraId="46EB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7B2CAC05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Field Name</w:t>
            </w:r>
          </w:p>
        </w:tc>
        <w:tc>
          <w:tcPr>
            <w:tcW w:w="1217" w:type="dxa"/>
          </w:tcPr>
          <w:p w14:paraId="513C5B96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Key</w:t>
            </w:r>
          </w:p>
        </w:tc>
        <w:tc>
          <w:tcPr>
            <w:tcW w:w="1217" w:type="dxa"/>
          </w:tcPr>
          <w:p w14:paraId="3D22ADFC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Type</w:t>
            </w:r>
          </w:p>
        </w:tc>
        <w:tc>
          <w:tcPr>
            <w:tcW w:w="1217" w:type="dxa"/>
          </w:tcPr>
          <w:p w14:paraId="40FE0299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Format</w:t>
            </w:r>
          </w:p>
        </w:tc>
        <w:tc>
          <w:tcPr>
            <w:tcW w:w="1218" w:type="dxa"/>
          </w:tcPr>
          <w:p w14:paraId="1C3A7FF9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Range</w:t>
            </w:r>
          </w:p>
        </w:tc>
        <w:tc>
          <w:tcPr>
            <w:tcW w:w="1218" w:type="dxa"/>
          </w:tcPr>
          <w:p w14:paraId="606B06DC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Function of Data</w:t>
            </w:r>
          </w:p>
        </w:tc>
      </w:tr>
      <w:tr w14:paraId="7FCB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E521AB4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GuestID</w:t>
            </w:r>
          </w:p>
        </w:tc>
        <w:tc>
          <w:tcPr>
            <w:tcW w:w="1217" w:type="dxa"/>
          </w:tcPr>
          <w:p w14:paraId="299BCC6E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PK</w:t>
            </w:r>
          </w:p>
        </w:tc>
        <w:tc>
          <w:tcPr>
            <w:tcW w:w="1217" w:type="dxa"/>
          </w:tcPr>
          <w:p w14:paraId="098DEB73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VARCHAR(10)</w:t>
            </w:r>
          </w:p>
        </w:tc>
        <w:tc>
          <w:tcPr>
            <w:tcW w:w="1217" w:type="dxa"/>
          </w:tcPr>
          <w:p w14:paraId="3D2925DB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Style w:val="44"/>
                <w:rFonts w:hint="default" w:ascii="Arial" w:hAnsi="Arial" w:eastAsia="SimSun" w:cs="Arial"/>
                <w:sz w:val="24"/>
                <w:szCs w:val="24"/>
              </w:rPr>
              <w:t>Gxxx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(e.g., G001)</w:t>
            </w:r>
          </w:p>
        </w:tc>
        <w:tc>
          <w:tcPr>
            <w:tcW w:w="1218" w:type="dxa"/>
          </w:tcPr>
          <w:p w14:paraId="6F58BE74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4396EB19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</w:tr>
      <w:tr w14:paraId="10A4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3CEF3E83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GuestName</w:t>
            </w:r>
          </w:p>
        </w:tc>
        <w:tc>
          <w:tcPr>
            <w:tcW w:w="1217" w:type="dxa"/>
          </w:tcPr>
          <w:p w14:paraId="415B2CD5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217" w:type="dxa"/>
          </w:tcPr>
          <w:p w14:paraId="3CD0BAD1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VARCHAR(100)</w:t>
            </w:r>
          </w:p>
        </w:tc>
        <w:tc>
          <w:tcPr>
            <w:tcW w:w="1217" w:type="dxa"/>
          </w:tcPr>
          <w:p w14:paraId="08999502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6764ED37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61255BE9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</w:tr>
      <w:tr w14:paraId="1EC0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6CE9499E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PhoneNumber</w:t>
            </w:r>
          </w:p>
        </w:tc>
        <w:tc>
          <w:tcPr>
            <w:tcW w:w="1217" w:type="dxa"/>
          </w:tcPr>
          <w:p w14:paraId="74D9EA3A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217" w:type="dxa"/>
          </w:tcPr>
          <w:p w14:paraId="54FBD331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VARCHAR(15)</w:t>
            </w:r>
          </w:p>
        </w:tc>
        <w:tc>
          <w:tcPr>
            <w:tcW w:w="1217" w:type="dxa"/>
          </w:tcPr>
          <w:p w14:paraId="3FCDF969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6FAC348D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5407BE73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</w:tr>
      <w:tr w14:paraId="3411B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593328A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CheckInDate</w:t>
            </w:r>
          </w:p>
        </w:tc>
        <w:tc>
          <w:tcPr>
            <w:tcW w:w="1217" w:type="dxa"/>
          </w:tcPr>
          <w:p w14:paraId="0D8B91D4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217" w:type="dxa"/>
          </w:tcPr>
          <w:p w14:paraId="29E03759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 xml:space="preserve">Date </w:t>
            </w:r>
          </w:p>
        </w:tc>
        <w:tc>
          <w:tcPr>
            <w:tcW w:w="1217" w:type="dxa"/>
          </w:tcPr>
          <w:p w14:paraId="13F20B9B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2CF7C775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4BD07158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</w:tr>
      <w:tr w14:paraId="74EE1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57041E7C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CheckOutDate</w:t>
            </w:r>
          </w:p>
        </w:tc>
        <w:tc>
          <w:tcPr>
            <w:tcW w:w="1217" w:type="dxa"/>
          </w:tcPr>
          <w:p w14:paraId="0A38AB83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217" w:type="dxa"/>
          </w:tcPr>
          <w:p w14:paraId="1F946452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Date</w:t>
            </w:r>
          </w:p>
        </w:tc>
        <w:tc>
          <w:tcPr>
            <w:tcW w:w="1217" w:type="dxa"/>
          </w:tcPr>
          <w:p w14:paraId="099B1098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306C2A33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178856C0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</w:tr>
      <w:tr w14:paraId="7526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71E09E7B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Guests</w:t>
            </w:r>
          </w:p>
        </w:tc>
        <w:tc>
          <w:tcPr>
            <w:tcW w:w="1217" w:type="dxa"/>
          </w:tcPr>
          <w:p w14:paraId="567BB840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217" w:type="dxa"/>
          </w:tcPr>
          <w:p w14:paraId="17FFF108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int</w:t>
            </w:r>
          </w:p>
        </w:tc>
        <w:tc>
          <w:tcPr>
            <w:tcW w:w="1217" w:type="dxa"/>
          </w:tcPr>
          <w:p w14:paraId="08A32FC2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67A19C39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  <w:tc>
          <w:tcPr>
            <w:tcW w:w="1218" w:type="dxa"/>
          </w:tcPr>
          <w:p w14:paraId="6AEED10C">
            <w:pPr>
              <w:rPr>
                <w:rFonts w:hint="default" w:ascii="Arial" w:hAnsi="Arial" w:cs="Arial"/>
                <w:vertAlign w:val="baseline"/>
                <w:lang w:val="en-US"/>
              </w:rPr>
            </w:pPr>
          </w:p>
        </w:tc>
      </w:tr>
    </w:tbl>
    <w:p w14:paraId="00CD118F">
      <w:pPr>
        <w:rPr>
          <w:rFonts w:hint="default" w:ascii="Arial" w:hAnsi="Arial" w:cs="Arial"/>
          <w:lang w:val="en-US"/>
        </w:rPr>
      </w:pPr>
    </w:p>
    <w:p w14:paraId="43F419FC">
      <w:pPr>
        <w:rPr>
          <w:rFonts w:hint="default" w:ascii="Arial" w:hAnsi="Arial" w:cs="Arial"/>
          <w:lang w:val="en-US"/>
        </w:rPr>
      </w:pPr>
    </w:p>
    <w:p w14:paraId="734F813D">
      <w:pPr>
        <w:rPr>
          <w:rFonts w:hint="default" w:ascii="Arial" w:hAnsi="Arial" w:cs="Arial"/>
          <w:lang w:val="en-US"/>
        </w:rPr>
      </w:pPr>
    </w:p>
    <w:p w14:paraId="1793CB9D">
      <w:pPr>
        <w:rPr>
          <w:rFonts w:hint="default" w:ascii="Arial" w:hAnsi="Arial" w:cs="Arial"/>
          <w:lang w:val="en-US"/>
        </w:rPr>
      </w:pPr>
    </w:p>
    <w:p w14:paraId="311B39A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ROOM Table Data Dictionary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6"/>
        <w:gridCol w:w="1315"/>
        <w:gridCol w:w="1331"/>
        <w:gridCol w:w="1361"/>
        <w:gridCol w:w="1355"/>
        <w:gridCol w:w="1384"/>
      </w:tblGrid>
      <w:tr w14:paraId="69AB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  <w:shd w:val="clear"/>
            <w:vAlign w:val="top"/>
          </w:tcPr>
          <w:p w14:paraId="296FBA03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Field Name</w:t>
            </w:r>
          </w:p>
        </w:tc>
        <w:tc>
          <w:tcPr>
            <w:tcW w:w="1315" w:type="dxa"/>
            <w:shd w:val="clear"/>
            <w:vAlign w:val="top"/>
          </w:tcPr>
          <w:p w14:paraId="53CE617D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Key</w:t>
            </w:r>
          </w:p>
        </w:tc>
        <w:tc>
          <w:tcPr>
            <w:tcW w:w="1331" w:type="dxa"/>
            <w:shd w:val="clear"/>
            <w:vAlign w:val="top"/>
          </w:tcPr>
          <w:p w14:paraId="1A96CA2E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Type</w:t>
            </w:r>
          </w:p>
        </w:tc>
        <w:tc>
          <w:tcPr>
            <w:tcW w:w="1361" w:type="dxa"/>
            <w:shd w:val="clear"/>
            <w:vAlign w:val="top"/>
          </w:tcPr>
          <w:p w14:paraId="2ECD9820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Format</w:t>
            </w:r>
          </w:p>
        </w:tc>
        <w:tc>
          <w:tcPr>
            <w:tcW w:w="1355" w:type="dxa"/>
            <w:shd w:val="clear"/>
            <w:vAlign w:val="top"/>
          </w:tcPr>
          <w:p w14:paraId="3FCE5930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Range</w:t>
            </w:r>
          </w:p>
        </w:tc>
        <w:tc>
          <w:tcPr>
            <w:tcW w:w="1384" w:type="dxa"/>
            <w:shd w:val="clear"/>
            <w:vAlign w:val="top"/>
          </w:tcPr>
          <w:p w14:paraId="51756A36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Function of Data</w:t>
            </w:r>
          </w:p>
        </w:tc>
      </w:tr>
      <w:tr w14:paraId="133C7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72C9DCE0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RoomNo</w:t>
            </w:r>
          </w:p>
        </w:tc>
        <w:tc>
          <w:tcPr>
            <w:tcW w:w="1315" w:type="dxa"/>
          </w:tcPr>
          <w:p w14:paraId="5B414800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PK</w:t>
            </w:r>
          </w:p>
        </w:tc>
        <w:tc>
          <w:tcPr>
            <w:tcW w:w="1331" w:type="dxa"/>
          </w:tcPr>
          <w:p w14:paraId="6A162F42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61" w:type="dxa"/>
          </w:tcPr>
          <w:p w14:paraId="0F701DE6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55" w:type="dxa"/>
          </w:tcPr>
          <w:p w14:paraId="40962989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84" w:type="dxa"/>
          </w:tcPr>
          <w:p w14:paraId="00B82BAD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79E2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691E7ECE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RoomType</w:t>
            </w:r>
          </w:p>
        </w:tc>
        <w:tc>
          <w:tcPr>
            <w:tcW w:w="1315" w:type="dxa"/>
          </w:tcPr>
          <w:p w14:paraId="076BA7C3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331" w:type="dxa"/>
          </w:tcPr>
          <w:p w14:paraId="507B9ED2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61" w:type="dxa"/>
          </w:tcPr>
          <w:p w14:paraId="06F2BE71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55" w:type="dxa"/>
          </w:tcPr>
          <w:p w14:paraId="6721296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84" w:type="dxa"/>
          </w:tcPr>
          <w:p w14:paraId="1D6F2CD8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688C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279B20A9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Capacity</w:t>
            </w:r>
          </w:p>
        </w:tc>
        <w:tc>
          <w:tcPr>
            <w:tcW w:w="1315" w:type="dxa"/>
          </w:tcPr>
          <w:p w14:paraId="33EF68E6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331" w:type="dxa"/>
          </w:tcPr>
          <w:p w14:paraId="7B10415B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61" w:type="dxa"/>
          </w:tcPr>
          <w:p w14:paraId="16719126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55" w:type="dxa"/>
          </w:tcPr>
          <w:p w14:paraId="0E968B76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84" w:type="dxa"/>
          </w:tcPr>
          <w:p w14:paraId="50F97D58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658B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3F613DBB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PricePerNight</w:t>
            </w:r>
          </w:p>
        </w:tc>
        <w:tc>
          <w:tcPr>
            <w:tcW w:w="1315" w:type="dxa"/>
          </w:tcPr>
          <w:p w14:paraId="3C009DE0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331" w:type="dxa"/>
          </w:tcPr>
          <w:p w14:paraId="79F82805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61" w:type="dxa"/>
          </w:tcPr>
          <w:p w14:paraId="5C049DF2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55" w:type="dxa"/>
          </w:tcPr>
          <w:p w14:paraId="03F3E75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84" w:type="dxa"/>
          </w:tcPr>
          <w:p w14:paraId="7A2B7D24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12D5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6" w:type="dxa"/>
          </w:tcPr>
          <w:p w14:paraId="4DB9E214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Status</w:t>
            </w:r>
          </w:p>
        </w:tc>
        <w:tc>
          <w:tcPr>
            <w:tcW w:w="1315" w:type="dxa"/>
          </w:tcPr>
          <w:p w14:paraId="58EAF6AC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331" w:type="dxa"/>
          </w:tcPr>
          <w:p w14:paraId="6DD4AE57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61" w:type="dxa"/>
          </w:tcPr>
          <w:p w14:paraId="61377DA2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55" w:type="dxa"/>
          </w:tcPr>
          <w:p w14:paraId="1D055F1F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384" w:type="dxa"/>
          </w:tcPr>
          <w:p w14:paraId="78580C2F">
            <w:pPr>
              <w:rPr>
                <w:rFonts w:hint="default" w:ascii="Arial" w:hAnsi="Arial" w:cs="Arial"/>
                <w:vertAlign w:val="baseline"/>
              </w:rPr>
            </w:pPr>
          </w:p>
        </w:tc>
      </w:tr>
    </w:tbl>
    <w:p w14:paraId="0A504D8A">
      <w:pPr>
        <w:rPr>
          <w:rFonts w:hint="default" w:ascii="Arial" w:hAnsi="Arial" w:cs="Arial"/>
        </w:rPr>
      </w:pPr>
    </w:p>
    <w:p w14:paraId="7466F5B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BOOKING Table Data Dictionary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1"/>
        <w:gridCol w:w="1311"/>
        <w:gridCol w:w="1327"/>
        <w:gridCol w:w="1359"/>
        <w:gridCol w:w="1352"/>
        <w:gridCol w:w="1382"/>
      </w:tblGrid>
      <w:tr w14:paraId="32B4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shd w:val="clear" w:color="auto" w:fill="auto"/>
            <w:vAlign w:val="top"/>
          </w:tcPr>
          <w:p w14:paraId="62AF417B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Field Name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28FFEF43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Key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55AD769E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Type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04C78750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Format</w:t>
            </w:r>
          </w:p>
        </w:tc>
        <w:tc>
          <w:tcPr>
            <w:tcW w:w="1421" w:type="dxa"/>
          </w:tcPr>
          <w:p w14:paraId="5C62E733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Range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64BDEE93">
            <w:pPr>
              <w:rPr>
                <w:rFonts w:hint="default" w:ascii="Arial" w:hAnsi="Arial" w:cs="Arial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Function of Data</w:t>
            </w:r>
          </w:p>
        </w:tc>
      </w:tr>
      <w:tr w14:paraId="1422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91111E3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BookingID</w:t>
            </w:r>
          </w:p>
        </w:tc>
        <w:tc>
          <w:tcPr>
            <w:tcW w:w="1420" w:type="dxa"/>
          </w:tcPr>
          <w:p w14:paraId="3055771D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PK</w:t>
            </w:r>
          </w:p>
        </w:tc>
        <w:tc>
          <w:tcPr>
            <w:tcW w:w="1420" w:type="dxa"/>
          </w:tcPr>
          <w:p w14:paraId="79FBCB42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6780E7A7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6C63B445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1D8979F1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4D1F8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F8A171A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GuestID</w:t>
            </w:r>
          </w:p>
        </w:tc>
        <w:tc>
          <w:tcPr>
            <w:tcW w:w="1420" w:type="dxa"/>
          </w:tcPr>
          <w:p w14:paraId="2B1B74DF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FK</w:t>
            </w:r>
          </w:p>
        </w:tc>
        <w:tc>
          <w:tcPr>
            <w:tcW w:w="1420" w:type="dxa"/>
          </w:tcPr>
          <w:p w14:paraId="1FA2FED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67768149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1214BB8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65D243FC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3C1E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0AB6412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RoomNo</w:t>
            </w:r>
          </w:p>
        </w:tc>
        <w:tc>
          <w:tcPr>
            <w:tcW w:w="1420" w:type="dxa"/>
          </w:tcPr>
          <w:p w14:paraId="581E1055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FK</w:t>
            </w:r>
          </w:p>
        </w:tc>
        <w:tc>
          <w:tcPr>
            <w:tcW w:w="1420" w:type="dxa"/>
          </w:tcPr>
          <w:p w14:paraId="4E81C30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15E08ADE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45D4F6D0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7A477856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482B3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A5D05F9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BookingDate</w:t>
            </w:r>
          </w:p>
        </w:tc>
        <w:tc>
          <w:tcPr>
            <w:tcW w:w="1420" w:type="dxa"/>
          </w:tcPr>
          <w:p w14:paraId="29000168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420" w:type="dxa"/>
          </w:tcPr>
          <w:p w14:paraId="719210E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194434B1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01A6D7E7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5B520F3D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6B7F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32980E8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CheckInDate</w:t>
            </w:r>
          </w:p>
        </w:tc>
        <w:tc>
          <w:tcPr>
            <w:tcW w:w="1420" w:type="dxa"/>
          </w:tcPr>
          <w:p w14:paraId="7AA03CF9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420" w:type="dxa"/>
          </w:tcPr>
          <w:p w14:paraId="47AB19D1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17442EB3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7D5B5D3A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5A56D2B7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5C31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FC28DE8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CheckOutDate</w:t>
            </w:r>
          </w:p>
        </w:tc>
        <w:tc>
          <w:tcPr>
            <w:tcW w:w="1420" w:type="dxa"/>
          </w:tcPr>
          <w:p w14:paraId="4A7D21C9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420" w:type="dxa"/>
          </w:tcPr>
          <w:p w14:paraId="61587646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0BB877FE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6875583F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0ABFBFD7">
            <w:pPr>
              <w:rPr>
                <w:rFonts w:hint="default" w:ascii="Arial" w:hAnsi="Arial" w:cs="Arial"/>
                <w:vertAlign w:val="baseline"/>
              </w:rPr>
            </w:pPr>
          </w:p>
        </w:tc>
      </w:tr>
      <w:tr w14:paraId="520B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547AE53">
            <w:pPr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Guests</w:t>
            </w:r>
          </w:p>
        </w:tc>
        <w:tc>
          <w:tcPr>
            <w:tcW w:w="1420" w:type="dxa"/>
          </w:tcPr>
          <w:p w14:paraId="74B9D710">
            <w:pPr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-</w:t>
            </w:r>
          </w:p>
        </w:tc>
        <w:tc>
          <w:tcPr>
            <w:tcW w:w="1420" w:type="dxa"/>
          </w:tcPr>
          <w:p w14:paraId="66B1FB86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0" w:type="dxa"/>
          </w:tcPr>
          <w:p w14:paraId="4837C055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424EFE73">
            <w:pPr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1" w:type="dxa"/>
          </w:tcPr>
          <w:p w14:paraId="60AED699">
            <w:pPr>
              <w:rPr>
                <w:rFonts w:hint="default" w:ascii="Arial" w:hAnsi="Arial" w:cs="Arial"/>
                <w:vertAlign w:val="baseline"/>
              </w:rPr>
            </w:pPr>
          </w:p>
        </w:tc>
      </w:tr>
    </w:tbl>
    <w:p w14:paraId="1CC502E8">
      <w:pPr>
        <w:rPr>
          <w:rFonts w:hint="default" w:ascii="Arial" w:hAnsi="Arial" w:cs="Arial"/>
        </w:rPr>
      </w:pPr>
    </w:p>
    <w:p w14:paraId="715F3DA3">
      <w:pPr>
        <w:rPr>
          <w:rFonts w:hint="default" w:ascii="Arial" w:hAnsi="Arial" w:cs="Arial"/>
        </w:rPr>
      </w:pPr>
    </w:p>
    <w:p w14:paraId="48A628BB">
      <w:pPr>
        <w:rPr>
          <w:rFonts w:hint="default" w:ascii="Arial" w:hAnsi="Arial" w:cs="Arial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1017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B610172"/>
    <w:rsid w:val="462E10E5"/>
    <w:rsid w:val="5E25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2"/>
    <w:basedOn w:val="1"/>
    <w:next w:val="1"/>
    <w:qFormat/>
    <w:uiPriority w:val="0"/>
    <w:pPr>
      <w:keepNext/>
      <w:keepLines/>
      <w:spacing w:before="340" w:after="330" w:line="578" w:lineRule="auto"/>
      <w:jc w:val="both"/>
      <w:outlineLvl w:val="0"/>
    </w:pPr>
    <w:rPr>
      <w:rFonts w:hint="default" w:asciiTheme="minorAscii" w:hAnsiTheme="minorAsci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2026-06-02T06:30:00Z</dcterms:created>
  <dc:creator>Rana Khalid Alharbi</dc:creator>
  <cp:lastModifiedBy>rana0</cp:lastModifiedBy>
  <dcterms:modified xsi:type="dcterms:W3CDTF">2026-06-02T10:44:35Z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D67AB6594B0E4D8B9D26A0B04BAC1556_13</vt:lpwstr>
  </property>
  <property fmtid="{D5CDD505-2E9C-101B-9397-08002B2CF9AE}" pid="4" name="KSOTemplateDocerSaveRecord">
    <vt:lpwstr>eyJoZGlkIjoiYjMwZDYyN2FlYzg0MGFlZTMzYjk4NTMzZGFkY2I3YWUiLCJ1c2VySWQiOiI0NTUzMzQ1MjMxNTYwIn0=</vt:lpwstr>
  </property>
</Properties>
</file>