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2C52E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ولاً: إنشاء قاعدة البيانات وتفعيلها</w:t>
      </w:r>
    </w:p>
    <w:p w14:paraId="042BE5B0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اكتبي هذا الكود في المربع واضغطي </w:t>
      </w:r>
      <w:r>
        <w:rPr>
          <w:rFonts w:hint="default" w:ascii="Arial" w:hAnsi="Arial" w:cs="Arial"/>
          <w:b/>
          <w:bCs/>
        </w:rPr>
        <w:t>Go</w:t>
      </w:r>
      <w:r>
        <w:rPr>
          <w:rFonts w:hint="default" w:ascii="Arial" w:hAnsi="Arial" w:cs="Arial"/>
        </w:rPr>
        <w:t>:</w:t>
      </w:r>
    </w:p>
    <w:p w14:paraId="3F8A63B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46D3FD22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DATABASE hotel1_db;</w:t>
      </w:r>
    </w:p>
    <w:p w14:paraId="56D036CC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USE hotel1_db;</w:t>
      </w:r>
    </w:p>
    <w:p w14:paraId="7595F7C9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i/>
          <w:iCs/>
        </w:rPr>
        <w:t>(هذا الكود معناه: يا كمبيوتر احجز لي مساحة واسمها قاعدة بيانات الفندق، وافتحها عشان أشتغل جواتها).</w:t>
      </w:r>
    </w:p>
    <w:p w14:paraId="6BFE65E8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2️⃣ ثانياً: إنشاء جدول الغرف (</w:t>
      </w:r>
      <w:r>
        <w:rPr>
          <w:rStyle w:val="44"/>
          <w:rFonts w:hint="default" w:ascii="Arial" w:hAnsi="Arial" w:cs="Arial"/>
        </w:rPr>
        <w:t>room</w:t>
      </w:r>
      <w:r>
        <w:rPr>
          <w:rFonts w:hint="default" w:ascii="Arial" w:hAnsi="Arial" w:cs="Arial"/>
        </w:rPr>
        <w:t>)</w:t>
      </w:r>
    </w:p>
    <w:p w14:paraId="3B8F8728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امسحي الكود القديم، واكتبي هذا الكود واضغطي </w:t>
      </w:r>
      <w:r>
        <w:rPr>
          <w:rFonts w:hint="default" w:ascii="Arial" w:hAnsi="Arial" w:cs="Arial"/>
          <w:b/>
          <w:bCs/>
        </w:rPr>
        <w:t>Go</w:t>
      </w:r>
      <w:r>
        <w:rPr>
          <w:rFonts w:hint="default" w:ascii="Arial" w:hAnsi="Arial" w:cs="Arial"/>
        </w:rPr>
        <w:t>:</w:t>
      </w:r>
    </w:p>
    <w:p w14:paraId="2455F0F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322B56EE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TABLE</w:t>
      </w:r>
      <w:r>
        <w:rPr>
          <w:rStyle w:val="44"/>
          <w:rFonts w:hint="default" w:ascii="Arial" w:hAnsi="Arial" w:cs="Arial"/>
        </w:rPr>
        <w:t xml:space="preserve"> room (</w:t>
      </w:r>
    </w:p>
    <w:p w14:paraId="489335C2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RoomNo </w:t>
      </w:r>
      <w:r>
        <w:rPr>
          <w:rFonts w:hint="default" w:ascii="Arial" w:hAnsi="Arial" w:cs="Arial"/>
        </w:rPr>
        <w:t>INT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PRIMARY</w:t>
      </w:r>
      <w:r>
        <w:rPr>
          <w:rStyle w:val="44"/>
          <w:rFonts w:hint="default" w:ascii="Arial" w:hAnsi="Arial" w:cs="Arial"/>
        </w:rPr>
        <w:t xml:space="preserve"> KEY,</w:t>
      </w:r>
    </w:p>
    <w:p w14:paraId="079A7065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RoomType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100</w:t>
      </w:r>
      <w:r>
        <w:rPr>
          <w:rStyle w:val="44"/>
          <w:rFonts w:hint="default" w:ascii="Arial" w:hAnsi="Arial" w:cs="Arial"/>
        </w:rPr>
        <w:t>),</w:t>
      </w:r>
    </w:p>
    <w:p w14:paraId="2F3FFC61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PricePerNight </w:t>
      </w:r>
      <w:r>
        <w:rPr>
          <w:rFonts w:hint="default" w:ascii="Arial" w:hAnsi="Arial" w:cs="Arial"/>
        </w:rPr>
        <w:t>DECIMAL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10</w:t>
      </w:r>
      <w:r>
        <w:rPr>
          <w:rStyle w:val="44"/>
          <w:rFonts w:hint="default" w:ascii="Arial" w:hAnsi="Arial" w:cs="Arial"/>
        </w:rPr>
        <w:t>,</w:t>
      </w:r>
      <w:r>
        <w:rPr>
          <w:rFonts w:hint="default" w:ascii="Arial" w:hAnsi="Arial" w:cs="Arial"/>
        </w:rPr>
        <w:t>2</w:t>
      </w:r>
      <w:r>
        <w:rPr>
          <w:rStyle w:val="44"/>
          <w:rFonts w:hint="default" w:ascii="Arial" w:hAnsi="Arial" w:cs="Arial"/>
        </w:rPr>
        <w:t>)</w:t>
      </w:r>
    </w:p>
    <w:p w14:paraId="4755F743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);</w:t>
      </w:r>
    </w:p>
    <w:p w14:paraId="18B1BE4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567F77BF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معناه:</w:t>
      </w:r>
      <w:r>
        <w:rPr>
          <w:rFonts w:hint="default" w:ascii="Arial" w:hAnsi="Arial" w:cs="Arial"/>
        </w:rPr>
        <w:t xml:space="preserve"> أنشأنا جدولاً للغرف. يحتوي على: رقم الغرفة (</w:t>
      </w:r>
      <w:r>
        <w:rPr>
          <w:rStyle w:val="44"/>
          <w:rFonts w:hint="default" w:ascii="Arial" w:hAnsi="Arial" w:cs="Arial"/>
        </w:rPr>
        <w:t>RoomNo</w:t>
      </w:r>
      <w:r>
        <w:rPr>
          <w:rFonts w:hint="default" w:ascii="Arial" w:hAnsi="Arial" w:cs="Arial"/>
        </w:rPr>
        <w:t>) ونوعها وسعرها.</w:t>
      </w:r>
    </w:p>
    <w:p w14:paraId="43B038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76AA20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60754FAB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ملاحظة ذكية:</w:t>
      </w:r>
      <w:r>
        <w:rPr>
          <w:rFonts w:hint="default" w:ascii="Arial" w:hAnsi="Arial" w:cs="Arial"/>
        </w:rPr>
        <w:t xml:space="preserve"> كلمة </w:t>
      </w:r>
      <w:r>
        <w:rPr>
          <w:rStyle w:val="44"/>
          <w:rFonts w:hint="default" w:ascii="Arial" w:hAnsi="Arial" w:cs="Arial"/>
        </w:rPr>
        <w:t>PRIMARY KEY</w:t>
      </w:r>
      <w:r>
        <w:rPr>
          <w:rFonts w:hint="default" w:ascii="Arial" w:hAnsi="Arial" w:cs="Arial"/>
        </w:rPr>
        <w:t xml:space="preserve"> (المفتاح الأساسي) حطيناها عند رقم الغرفة، عشان غصب عن الكمبيوتر يمنع تكرار نفس رقم الغرفة في السيرفر!</w:t>
      </w:r>
    </w:p>
    <w:p w14:paraId="2FCDAE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47AF005D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3️⃣ ثالثاً: إنشاء جدول النزلاء (</w:t>
      </w:r>
      <w:r>
        <w:rPr>
          <w:rStyle w:val="44"/>
          <w:rFonts w:hint="default" w:ascii="Arial" w:hAnsi="Arial" w:cs="Arial"/>
        </w:rPr>
        <w:t>guestdetails</w:t>
      </w:r>
      <w:r>
        <w:rPr>
          <w:rFonts w:hint="default" w:ascii="Arial" w:hAnsi="Arial" w:cs="Arial"/>
        </w:rPr>
        <w:t>)</w:t>
      </w:r>
    </w:p>
    <w:p w14:paraId="5C0A6761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امسحي واكتبي هذا واضغطي </w:t>
      </w:r>
      <w:r>
        <w:rPr>
          <w:rFonts w:hint="default" w:ascii="Arial" w:hAnsi="Arial" w:cs="Arial"/>
          <w:b/>
          <w:bCs/>
        </w:rPr>
        <w:t>Go</w:t>
      </w:r>
      <w:r>
        <w:rPr>
          <w:rFonts w:hint="default" w:ascii="Arial" w:hAnsi="Arial" w:cs="Arial"/>
        </w:rPr>
        <w:t>:</w:t>
      </w:r>
    </w:p>
    <w:p w14:paraId="6DF4B1D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393AFD43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TABLE</w:t>
      </w:r>
      <w:r>
        <w:rPr>
          <w:rStyle w:val="44"/>
          <w:rFonts w:hint="default" w:ascii="Arial" w:hAnsi="Arial" w:cs="Arial"/>
        </w:rPr>
        <w:t xml:space="preserve"> guestdetails (</w:t>
      </w:r>
    </w:p>
    <w:p w14:paraId="18D92368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GuestID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50</w:t>
      </w:r>
      <w:r>
        <w:rPr>
          <w:rStyle w:val="44"/>
          <w:rFonts w:hint="default" w:ascii="Arial" w:hAnsi="Arial" w:cs="Arial"/>
        </w:rPr>
        <w:t xml:space="preserve">) </w:t>
      </w:r>
      <w:r>
        <w:rPr>
          <w:rFonts w:hint="default" w:ascii="Arial" w:hAnsi="Arial" w:cs="Arial"/>
        </w:rPr>
        <w:t>PRIMARY</w:t>
      </w:r>
      <w:r>
        <w:rPr>
          <w:rStyle w:val="44"/>
          <w:rFonts w:hint="default" w:ascii="Arial" w:hAnsi="Arial" w:cs="Arial"/>
        </w:rPr>
        <w:t xml:space="preserve"> KEY,</w:t>
      </w:r>
    </w:p>
    <w:p w14:paraId="68C970A9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GuestName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150</w:t>
      </w:r>
      <w:r>
        <w:rPr>
          <w:rStyle w:val="44"/>
          <w:rFonts w:hint="default" w:ascii="Arial" w:hAnsi="Arial" w:cs="Arial"/>
        </w:rPr>
        <w:t>),</w:t>
      </w:r>
    </w:p>
    <w:p w14:paraId="17A822A8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PhoneNumber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20</w:t>
      </w:r>
      <w:r>
        <w:rPr>
          <w:rStyle w:val="44"/>
          <w:rFonts w:hint="default" w:ascii="Arial" w:hAnsi="Arial" w:cs="Arial"/>
        </w:rPr>
        <w:t>),</w:t>
      </w:r>
    </w:p>
    <w:p w14:paraId="3088A820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CheckInDate </w:t>
      </w:r>
      <w:r>
        <w:rPr>
          <w:rFonts w:hint="default" w:ascii="Arial" w:hAnsi="Arial" w:cs="Arial"/>
        </w:rPr>
        <w:t>DATE</w:t>
      </w:r>
      <w:r>
        <w:rPr>
          <w:rStyle w:val="44"/>
          <w:rFonts w:hint="default" w:ascii="Arial" w:hAnsi="Arial" w:cs="Arial"/>
        </w:rPr>
        <w:t>,</w:t>
      </w:r>
    </w:p>
    <w:p w14:paraId="4BA2D7FA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CheckOutDate </w:t>
      </w:r>
      <w:r>
        <w:rPr>
          <w:rFonts w:hint="default" w:ascii="Arial" w:hAnsi="Arial" w:cs="Arial"/>
        </w:rPr>
        <w:t>DATE</w:t>
      </w:r>
      <w:r>
        <w:rPr>
          <w:rStyle w:val="44"/>
          <w:rFonts w:hint="default" w:ascii="Arial" w:hAnsi="Arial" w:cs="Arial"/>
        </w:rPr>
        <w:t>,</w:t>
      </w:r>
    </w:p>
    <w:p w14:paraId="01F79535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Guests </w:t>
      </w:r>
      <w:r>
        <w:rPr>
          <w:rFonts w:hint="default" w:ascii="Arial" w:hAnsi="Arial" w:cs="Arial"/>
        </w:rPr>
        <w:t>INT</w:t>
      </w:r>
    </w:p>
    <w:p w14:paraId="1586ECEA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);</w:t>
      </w:r>
    </w:p>
    <w:p w14:paraId="680948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584952B2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معناه:</w:t>
      </w:r>
      <w:r>
        <w:rPr>
          <w:rFonts w:hint="default" w:ascii="Arial" w:hAnsi="Arial" w:cs="Arial"/>
        </w:rPr>
        <w:t xml:space="preserve"> جدول لبيانات الزوار؛ يحفظ هويتهم (</w:t>
      </w:r>
      <w:r>
        <w:rPr>
          <w:rStyle w:val="44"/>
          <w:rFonts w:hint="default" w:ascii="Arial" w:hAnsi="Arial" w:cs="Arial"/>
        </w:rPr>
        <w:t>GuestID</w:t>
      </w:r>
      <w:r>
        <w:rPr>
          <w:rFonts w:hint="default" w:ascii="Arial" w:hAnsi="Arial" w:cs="Arial"/>
        </w:rPr>
        <w:t>) كمفتاح أساسي يمنع التكرار، مع أسمائهم وتواريخ دخولهم وخروجهم.</w:t>
      </w:r>
    </w:p>
    <w:p w14:paraId="3D57DD2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261E97AC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4️⃣ رابعاً: جدول الحجوزات والربط الذكي (</w:t>
      </w:r>
      <w:r>
        <w:rPr>
          <w:rStyle w:val="44"/>
          <w:rFonts w:hint="default" w:ascii="Arial" w:hAnsi="Arial" w:cs="Arial"/>
        </w:rPr>
        <w:t>bookings</w:t>
      </w:r>
      <w:r>
        <w:rPr>
          <w:rFonts w:hint="default" w:ascii="Arial" w:hAnsi="Arial" w:cs="Arial"/>
        </w:rPr>
        <w:t>)</w:t>
      </w:r>
    </w:p>
    <w:p w14:paraId="2CBA65DB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امسحي واكتبي هذا الكود الأخير واضغطي </w:t>
      </w:r>
      <w:r>
        <w:rPr>
          <w:rFonts w:hint="default" w:ascii="Arial" w:hAnsi="Arial" w:cs="Arial"/>
          <w:b/>
          <w:bCs/>
        </w:rPr>
        <w:t>Go</w:t>
      </w:r>
      <w:r>
        <w:rPr>
          <w:rFonts w:hint="default" w:ascii="Arial" w:hAnsi="Arial" w:cs="Arial"/>
        </w:rPr>
        <w:t>:</w:t>
      </w:r>
    </w:p>
    <w:p w14:paraId="2F58858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0E12277C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TABLE</w:t>
      </w:r>
      <w:r>
        <w:rPr>
          <w:rStyle w:val="44"/>
          <w:rFonts w:hint="default" w:ascii="Arial" w:hAnsi="Arial" w:cs="Arial"/>
        </w:rPr>
        <w:t xml:space="preserve"> bookings (</w:t>
      </w:r>
    </w:p>
    <w:p w14:paraId="724F2CA8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BookingID </w:t>
      </w:r>
      <w:r>
        <w:rPr>
          <w:rFonts w:hint="default" w:ascii="Arial" w:hAnsi="Arial" w:cs="Arial"/>
        </w:rPr>
        <w:t>INT</w:t>
      </w:r>
      <w:r>
        <w:rPr>
          <w:rStyle w:val="44"/>
          <w:rFonts w:hint="default" w:ascii="Arial" w:hAnsi="Arial" w:cs="Arial"/>
        </w:rPr>
        <w:t xml:space="preserve"> AUTO_INCREMENT </w:t>
      </w:r>
      <w:r>
        <w:rPr>
          <w:rFonts w:hint="default" w:ascii="Arial" w:hAnsi="Arial" w:cs="Arial"/>
        </w:rPr>
        <w:t>PRIMARY</w:t>
      </w:r>
      <w:r>
        <w:rPr>
          <w:rStyle w:val="44"/>
          <w:rFonts w:hint="default" w:ascii="Arial" w:hAnsi="Arial" w:cs="Arial"/>
        </w:rPr>
        <w:t xml:space="preserve"> KEY,</w:t>
      </w:r>
    </w:p>
    <w:p w14:paraId="6FA52DA1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GuestID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50</w:t>
      </w:r>
      <w:r>
        <w:rPr>
          <w:rStyle w:val="44"/>
          <w:rFonts w:hint="default" w:ascii="Arial" w:hAnsi="Arial" w:cs="Arial"/>
        </w:rPr>
        <w:t>),</w:t>
      </w:r>
    </w:p>
    <w:p w14:paraId="04F7A7CF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RoomNo </w:t>
      </w:r>
      <w:r>
        <w:rPr>
          <w:rFonts w:hint="default" w:ascii="Arial" w:hAnsi="Arial" w:cs="Arial"/>
        </w:rPr>
        <w:t>INT</w:t>
      </w:r>
      <w:r>
        <w:rPr>
          <w:rStyle w:val="44"/>
          <w:rFonts w:hint="default" w:ascii="Arial" w:hAnsi="Arial" w:cs="Arial"/>
        </w:rPr>
        <w:t>,</w:t>
      </w:r>
    </w:p>
    <w:p w14:paraId="3CF147A6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CheckInDate </w:t>
      </w:r>
      <w:r>
        <w:rPr>
          <w:rFonts w:hint="default" w:ascii="Arial" w:hAnsi="Arial" w:cs="Arial"/>
        </w:rPr>
        <w:t>DATE</w:t>
      </w:r>
      <w:r>
        <w:rPr>
          <w:rStyle w:val="44"/>
          <w:rFonts w:hint="default" w:ascii="Arial" w:hAnsi="Arial" w:cs="Arial"/>
        </w:rPr>
        <w:t>,</w:t>
      </w:r>
    </w:p>
    <w:p w14:paraId="0332F01D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CheckOutDate </w:t>
      </w:r>
      <w:r>
        <w:rPr>
          <w:rFonts w:hint="default" w:ascii="Arial" w:hAnsi="Arial" w:cs="Arial"/>
        </w:rPr>
        <w:t>DATE</w:t>
      </w:r>
      <w:r>
        <w:rPr>
          <w:rStyle w:val="44"/>
          <w:rFonts w:hint="default" w:ascii="Arial" w:hAnsi="Arial" w:cs="Arial"/>
        </w:rPr>
        <w:t>,</w:t>
      </w:r>
    </w:p>
    <w:p w14:paraId="3E71777E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</w:p>
    <w:p w14:paraId="5E5297C8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FOREIGN</w:t>
      </w:r>
      <w:r>
        <w:rPr>
          <w:rStyle w:val="44"/>
          <w:rFonts w:hint="default" w:ascii="Arial" w:hAnsi="Arial" w:cs="Arial"/>
        </w:rPr>
        <w:t xml:space="preserve"> KEY (GuestID) </w:t>
      </w:r>
      <w:r>
        <w:rPr>
          <w:rFonts w:hint="default" w:ascii="Arial" w:hAnsi="Arial" w:cs="Arial"/>
        </w:rPr>
        <w:t>REFERENCES</w:t>
      </w:r>
      <w:r>
        <w:rPr>
          <w:rStyle w:val="44"/>
          <w:rFonts w:hint="default" w:ascii="Arial" w:hAnsi="Arial" w:cs="Arial"/>
        </w:rPr>
        <w:t xml:space="preserve"> guestdetails(GuestID),</w:t>
      </w:r>
    </w:p>
    <w:p w14:paraId="27A30912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FOREIGN</w:t>
      </w:r>
      <w:r>
        <w:rPr>
          <w:rStyle w:val="44"/>
          <w:rFonts w:hint="default" w:ascii="Arial" w:hAnsi="Arial" w:cs="Arial"/>
        </w:rPr>
        <w:t xml:space="preserve"> KEY (RoomNo) </w:t>
      </w:r>
      <w:r>
        <w:rPr>
          <w:rFonts w:hint="default" w:ascii="Arial" w:hAnsi="Arial" w:cs="Arial"/>
        </w:rPr>
        <w:t>REFERENCES</w:t>
      </w:r>
      <w:r>
        <w:rPr>
          <w:rStyle w:val="44"/>
          <w:rFonts w:hint="default" w:ascii="Arial" w:hAnsi="Arial" w:cs="Arial"/>
        </w:rPr>
        <w:t xml:space="preserve"> room(RoomNo)</w:t>
      </w:r>
    </w:p>
    <w:p w14:paraId="4A0C7BDF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);</w:t>
      </w:r>
    </w:p>
    <w:p w14:paraId="6E1FB2B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4DD907CE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معناه وعقدة الذكاء هنا:</w:t>
      </w:r>
      <w:r>
        <w:rPr>
          <w:rFonts w:hint="default" w:ascii="Arial" w:hAnsi="Arial" w:cs="Arial"/>
        </w:rPr>
        <w:t xml:space="preserve"> هذا الجدول هو الذي يربط النزيل بالغرفة الفوقية!</w:t>
      </w:r>
    </w:p>
    <w:p w14:paraId="0C02C54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6F43D9F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68A086EB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استخدمنا حركة اسمها </w:t>
      </w:r>
      <w:r>
        <w:rPr>
          <w:rStyle w:val="44"/>
          <w:rFonts w:hint="default" w:ascii="Arial" w:hAnsi="Arial" w:cs="Arial"/>
        </w:rPr>
        <w:t>FOREIGN KEY</w:t>
      </w:r>
      <w:r>
        <w:rPr>
          <w:rFonts w:hint="default" w:ascii="Arial" w:hAnsi="Arial" w:cs="Arial"/>
        </w:rPr>
        <w:t xml:space="preserve"> (المفتاح الأجنبي)؛ لتوصيل عمود الغرفة وعمود النزيل بالجداول الأساسية، وبكذا نضمن إن ما في موظف يقدر يحجز غرفة وهمية مو موجودة بجدول الغرف أصلاً!</w:t>
      </w:r>
    </w:p>
    <w:p w14:paraId="787B5A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025CEB16">
      <w:pPr>
        <w:pStyle w:val="3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🧠 محاكاة السيناريوهات البديلة للاختبار (لو طلبوا مدرسة أو مستشفى)</w:t>
      </w:r>
    </w:p>
    <w:p w14:paraId="0F8B7378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تخيلي الدكتورة في الاختبار سألتكِ: "يا رنا، لو هذا المشروع مو فندق، لو هو </w:t>
      </w:r>
      <w:r>
        <w:rPr>
          <w:rFonts w:hint="default" w:ascii="Arial" w:hAnsi="Arial" w:cs="Arial"/>
          <w:b/>
          <w:bCs/>
        </w:rPr>
        <w:t>مستشفى</w:t>
      </w:r>
      <w:r>
        <w:rPr>
          <w:rFonts w:hint="default" w:ascii="Arial" w:hAnsi="Arial" w:cs="Arial"/>
        </w:rPr>
        <w:t xml:space="preserve"> أو </w:t>
      </w:r>
      <w:r>
        <w:rPr>
          <w:rFonts w:hint="default" w:ascii="Arial" w:hAnsi="Arial" w:cs="Arial"/>
          <w:b/>
          <w:bCs/>
        </w:rPr>
        <w:t>مدرسة</w:t>
      </w:r>
      <w:r>
        <w:rPr>
          <w:rFonts w:hint="default" w:ascii="Arial" w:hAnsi="Arial" w:cs="Arial"/>
        </w:rPr>
        <w:t xml:space="preserve">، كيف بتكتبين أكواد الـ SQL من الصفر؟" الفكرة تافهة جداً، الأكواد تظل بنفس الطريقة والترتيب، لكننا فقط </w:t>
      </w:r>
      <w:r>
        <w:rPr>
          <w:rFonts w:hint="default" w:ascii="Arial" w:hAnsi="Arial" w:cs="Arial"/>
          <w:b/>
          <w:bCs/>
        </w:rPr>
        <w:t>نغيّر المسميات لتناسب البيئة الجديدة</w:t>
      </w:r>
      <w:r>
        <w:rPr>
          <w:rFonts w:hint="default" w:ascii="Arial" w:hAnsi="Arial" w:cs="Arial"/>
        </w:rPr>
        <w:t xml:space="preserve"> كالتالي:</w:t>
      </w:r>
    </w:p>
    <w:p w14:paraId="7E9C19D9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🏥 سيناريو المستشفى (Hospital):</w:t>
      </w:r>
    </w:p>
    <w:p w14:paraId="637C7931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بدل ما نفكر في غرف ونزلاء، بنفكر في أسرة ومرضى!</w:t>
      </w:r>
    </w:p>
    <w:p w14:paraId="0B591DD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3F24C45F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قاعدة البيانات:</w:t>
      </w:r>
      <w:r>
        <w:rPr>
          <w:rFonts w:hint="default" w:ascii="Arial" w:hAnsi="Arial" w:cs="Arial"/>
        </w:rPr>
        <w:t xml:space="preserve"> نسميها </w:t>
      </w:r>
      <w:r>
        <w:rPr>
          <w:rStyle w:val="44"/>
          <w:rFonts w:hint="default" w:ascii="Arial" w:hAnsi="Arial" w:cs="Arial"/>
        </w:rPr>
        <w:t>CREATE DATABASE hospital_db;</w:t>
      </w:r>
    </w:p>
    <w:p w14:paraId="5F0CB3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2DBEE4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19490B43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جدول الأسرة (بديل الغرف):</w:t>
      </w:r>
    </w:p>
    <w:p w14:paraId="29B5C6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418556B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6701DC47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TABLE</w:t>
      </w:r>
      <w:r>
        <w:rPr>
          <w:rStyle w:val="44"/>
          <w:rFonts w:hint="default" w:ascii="Arial" w:hAnsi="Arial" w:cs="Arial"/>
        </w:rPr>
        <w:t xml:space="preserve"> beds (</w:t>
      </w:r>
    </w:p>
    <w:p w14:paraId="0369DBE7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BedID </w:t>
      </w:r>
      <w:r>
        <w:rPr>
          <w:rFonts w:hint="default" w:ascii="Arial" w:hAnsi="Arial" w:cs="Arial"/>
        </w:rPr>
        <w:t>INT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PRIMARY</w:t>
      </w:r>
      <w:r>
        <w:rPr>
          <w:rStyle w:val="44"/>
          <w:rFonts w:hint="default" w:ascii="Arial" w:hAnsi="Arial" w:cs="Arial"/>
        </w:rPr>
        <w:t xml:space="preserve"> KEY,   </w:t>
      </w:r>
      <w:r>
        <w:rPr>
          <w:rFonts w:hint="default" w:ascii="Arial" w:hAnsi="Arial" w:cs="Arial"/>
        </w:rPr>
        <w:t>-- رقم السرير مفتاح أساسي</w:t>
      </w:r>
    </w:p>
    <w:p w14:paraId="1A85997A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WardType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100</w:t>
      </w:r>
      <w:r>
        <w:rPr>
          <w:rStyle w:val="44"/>
          <w:rFonts w:hint="default" w:ascii="Arial" w:hAnsi="Arial" w:cs="Arial"/>
        </w:rPr>
        <w:t xml:space="preserve">),   </w:t>
      </w:r>
      <w:r>
        <w:rPr>
          <w:rFonts w:hint="default" w:ascii="Arial" w:hAnsi="Arial" w:cs="Arial"/>
        </w:rPr>
        <w:t>-- نوع الجناح (طوارئ، عناية مركزة)</w:t>
      </w:r>
    </w:p>
    <w:p w14:paraId="4CEF7EFD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PricePerDay </w:t>
      </w:r>
      <w:r>
        <w:rPr>
          <w:rFonts w:hint="default" w:ascii="Arial" w:hAnsi="Arial" w:cs="Arial"/>
        </w:rPr>
        <w:t>DECIMAL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10</w:t>
      </w:r>
      <w:r>
        <w:rPr>
          <w:rStyle w:val="44"/>
          <w:rFonts w:hint="default" w:ascii="Arial" w:hAnsi="Arial" w:cs="Arial"/>
        </w:rPr>
        <w:t>,</w:t>
      </w:r>
      <w:r>
        <w:rPr>
          <w:rFonts w:hint="default" w:ascii="Arial" w:hAnsi="Arial" w:cs="Arial"/>
        </w:rPr>
        <w:t>2</w:t>
      </w:r>
      <w:r>
        <w:rPr>
          <w:rStyle w:val="44"/>
          <w:rFonts w:hint="default" w:ascii="Arial" w:hAnsi="Arial" w:cs="Arial"/>
        </w:rPr>
        <w:t>)</w:t>
      </w:r>
    </w:p>
    <w:p w14:paraId="31B9BCA2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);</w:t>
      </w:r>
    </w:p>
    <w:p w14:paraId="41A356C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056E6023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جدول المرضى (بديل النزلاء):</w:t>
      </w:r>
    </w:p>
    <w:p w14:paraId="0B78FE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2F8FDB9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45527C78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TABLE</w:t>
      </w:r>
      <w:r>
        <w:rPr>
          <w:rStyle w:val="44"/>
          <w:rFonts w:hint="default" w:ascii="Arial" w:hAnsi="Arial" w:cs="Arial"/>
        </w:rPr>
        <w:t xml:space="preserve"> patients (</w:t>
      </w:r>
    </w:p>
    <w:p w14:paraId="58202E65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PatientID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50</w:t>
      </w:r>
      <w:r>
        <w:rPr>
          <w:rStyle w:val="44"/>
          <w:rFonts w:hint="default" w:ascii="Arial" w:hAnsi="Arial" w:cs="Arial"/>
        </w:rPr>
        <w:t xml:space="preserve">) </w:t>
      </w:r>
      <w:r>
        <w:rPr>
          <w:rFonts w:hint="default" w:ascii="Arial" w:hAnsi="Arial" w:cs="Arial"/>
        </w:rPr>
        <w:t>PRIMARY</w:t>
      </w:r>
      <w:r>
        <w:rPr>
          <w:rStyle w:val="44"/>
          <w:rFonts w:hint="default" w:ascii="Arial" w:hAnsi="Arial" w:cs="Arial"/>
        </w:rPr>
        <w:t xml:space="preserve"> KEY, </w:t>
      </w:r>
      <w:r>
        <w:rPr>
          <w:rFonts w:hint="default" w:ascii="Arial" w:hAnsi="Arial" w:cs="Arial"/>
        </w:rPr>
        <w:t>-- رقم ملف المريض</w:t>
      </w:r>
    </w:p>
    <w:p w14:paraId="5A821D4A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PatientName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150</w:t>
      </w:r>
      <w:r>
        <w:rPr>
          <w:rStyle w:val="44"/>
          <w:rFonts w:hint="default" w:ascii="Arial" w:hAnsi="Arial" w:cs="Arial"/>
        </w:rPr>
        <w:t>),</w:t>
      </w:r>
    </w:p>
    <w:p w14:paraId="09BDB7BE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AdmissionDate </w:t>
      </w:r>
      <w:r>
        <w:rPr>
          <w:rFonts w:hint="default" w:ascii="Arial" w:hAnsi="Arial" w:cs="Arial"/>
        </w:rPr>
        <w:t>DATE</w:t>
      </w:r>
      <w:r>
        <w:rPr>
          <w:rStyle w:val="44"/>
          <w:rFonts w:hint="default" w:ascii="Arial" w:hAnsi="Arial" w:cs="Arial"/>
        </w:rPr>
        <w:t xml:space="preserve">       </w:t>
      </w:r>
      <w:r>
        <w:rPr>
          <w:rFonts w:hint="default" w:ascii="Arial" w:hAnsi="Arial" w:cs="Arial"/>
        </w:rPr>
        <w:t>-- تاريخ التنويم بالمستشفى</w:t>
      </w:r>
    </w:p>
    <w:p w14:paraId="2A17DFD9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);</w:t>
      </w:r>
    </w:p>
    <w:p w14:paraId="260395F9">
      <w:pPr>
        <w:pStyle w:val="4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🏫 سيناريو المدرسة (School):</w:t>
      </w:r>
    </w:p>
    <w:p w14:paraId="323225DF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بدل ما نفكر في غرف، بنفكر في مواد دراسية وطلاب!</w:t>
      </w:r>
    </w:p>
    <w:p w14:paraId="171963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1DC6D726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قاعدة البيانات:</w:t>
      </w:r>
      <w:r>
        <w:rPr>
          <w:rFonts w:hint="default" w:ascii="Arial" w:hAnsi="Arial" w:cs="Arial"/>
        </w:rPr>
        <w:t xml:space="preserve"> نسميها </w:t>
      </w:r>
      <w:r>
        <w:rPr>
          <w:rStyle w:val="44"/>
          <w:rFonts w:hint="default" w:ascii="Arial" w:hAnsi="Arial" w:cs="Arial"/>
        </w:rPr>
        <w:t>CREATE DATABASE school_db;</w:t>
      </w:r>
    </w:p>
    <w:p w14:paraId="7FD9B1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0087F43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006288D0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جدول المواد (بديل الغرف):</w:t>
      </w:r>
    </w:p>
    <w:p w14:paraId="704180A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259E26C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70187430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TABLE</w:t>
      </w:r>
      <w:r>
        <w:rPr>
          <w:rStyle w:val="44"/>
          <w:rFonts w:hint="default" w:ascii="Arial" w:hAnsi="Arial" w:cs="Arial"/>
        </w:rPr>
        <w:t xml:space="preserve"> courses (</w:t>
      </w:r>
    </w:p>
    <w:p w14:paraId="6511CA20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CourseID </w:t>
      </w:r>
      <w:r>
        <w:rPr>
          <w:rFonts w:hint="default" w:ascii="Arial" w:hAnsi="Arial" w:cs="Arial"/>
        </w:rPr>
        <w:t>INT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PRIMARY</w:t>
      </w:r>
      <w:r>
        <w:rPr>
          <w:rStyle w:val="44"/>
          <w:rFonts w:hint="default" w:ascii="Arial" w:hAnsi="Arial" w:cs="Arial"/>
        </w:rPr>
        <w:t xml:space="preserve"> KEY,   </w:t>
      </w:r>
      <w:r>
        <w:rPr>
          <w:rFonts w:hint="default" w:ascii="Arial" w:hAnsi="Arial" w:cs="Arial"/>
        </w:rPr>
        <w:t>-- رقم المادة مفتاح أساسي</w:t>
      </w:r>
    </w:p>
    <w:p w14:paraId="1BD33740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CourseName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100</w:t>
      </w:r>
      <w:r>
        <w:rPr>
          <w:rStyle w:val="44"/>
          <w:rFonts w:hint="default" w:ascii="Arial" w:hAnsi="Arial" w:cs="Arial"/>
        </w:rPr>
        <w:t xml:space="preserve">),    </w:t>
      </w:r>
      <w:r>
        <w:rPr>
          <w:rFonts w:hint="default" w:ascii="Arial" w:hAnsi="Arial" w:cs="Arial"/>
        </w:rPr>
        <w:t>-- اسم المادة (برمجة، رياضيات)</w:t>
      </w:r>
    </w:p>
    <w:p w14:paraId="5638E2F7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Credits </w:t>
      </w:r>
      <w:r>
        <w:rPr>
          <w:rFonts w:hint="default" w:ascii="Arial" w:hAnsi="Arial" w:cs="Arial"/>
        </w:rPr>
        <w:t>INT</w:t>
      </w:r>
      <w:r>
        <w:rPr>
          <w:rStyle w:val="44"/>
          <w:rFonts w:hint="default" w:ascii="Arial" w:hAnsi="Arial" w:cs="Arial"/>
        </w:rPr>
        <w:t xml:space="preserve">                 </w:t>
      </w:r>
      <w:r>
        <w:rPr>
          <w:rFonts w:hint="default" w:ascii="Arial" w:hAnsi="Arial" w:cs="Arial"/>
        </w:rPr>
        <w:t>-- عدد الساعات</w:t>
      </w:r>
    </w:p>
    <w:p w14:paraId="1AA5FF64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);</w:t>
      </w:r>
    </w:p>
    <w:p w14:paraId="151EE9C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49B55819">
      <w:pPr>
        <w:pStyle w:val="85"/>
        <w:keepNext w:val="0"/>
        <w:keepLines w:val="0"/>
        <w:widowControl/>
        <w:suppressLineNumbers w:val="0"/>
        <w:ind w:left="72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جدول الطلاب (بديل النزلاء):</w:t>
      </w:r>
    </w:p>
    <w:p w14:paraId="2FECE29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  <w:jc w:val="left"/>
        <w:rPr>
          <w:rFonts w:hint="default" w:ascii="Arial" w:hAnsi="Arial" w:cs="Arial"/>
        </w:rPr>
      </w:pPr>
    </w:p>
    <w:p w14:paraId="0517506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SQL</w:t>
      </w:r>
    </w:p>
    <w:p w14:paraId="0338D1E1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Fonts w:hint="default" w:ascii="Arial" w:hAnsi="Arial" w:cs="Arial"/>
        </w:rPr>
        <w:t>CREATE</w:t>
      </w:r>
      <w:r>
        <w:rPr>
          <w:rStyle w:val="44"/>
          <w:rFonts w:hint="default" w:ascii="Arial" w:hAnsi="Arial" w:cs="Arial"/>
        </w:rPr>
        <w:t xml:space="preserve"> </w:t>
      </w:r>
      <w:r>
        <w:rPr>
          <w:rFonts w:hint="default" w:ascii="Arial" w:hAnsi="Arial" w:cs="Arial"/>
        </w:rPr>
        <w:t>TABLE</w:t>
      </w:r>
      <w:r>
        <w:rPr>
          <w:rStyle w:val="44"/>
          <w:rFonts w:hint="default" w:ascii="Arial" w:hAnsi="Arial" w:cs="Arial"/>
        </w:rPr>
        <w:t xml:space="preserve"> students (</w:t>
      </w:r>
    </w:p>
    <w:p w14:paraId="7A64E290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StudentID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50</w:t>
      </w:r>
      <w:r>
        <w:rPr>
          <w:rStyle w:val="44"/>
          <w:rFonts w:hint="default" w:ascii="Arial" w:hAnsi="Arial" w:cs="Arial"/>
        </w:rPr>
        <w:t xml:space="preserve">) </w:t>
      </w:r>
      <w:r>
        <w:rPr>
          <w:rFonts w:hint="default" w:ascii="Arial" w:hAnsi="Arial" w:cs="Arial"/>
        </w:rPr>
        <w:t>PRIMARY</w:t>
      </w:r>
      <w:r>
        <w:rPr>
          <w:rStyle w:val="44"/>
          <w:rFonts w:hint="default" w:ascii="Arial" w:hAnsi="Arial" w:cs="Arial"/>
        </w:rPr>
        <w:t xml:space="preserve"> KEY, </w:t>
      </w:r>
      <w:r>
        <w:rPr>
          <w:rFonts w:hint="default" w:ascii="Arial" w:hAnsi="Arial" w:cs="Arial"/>
        </w:rPr>
        <w:t>-- رقم الطالب الجامعي</w:t>
      </w:r>
    </w:p>
    <w:p w14:paraId="1502C87E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StudentName </w:t>
      </w:r>
      <w:r>
        <w:rPr>
          <w:rFonts w:hint="default" w:ascii="Arial" w:hAnsi="Arial" w:cs="Arial"/>
        </w:rPr>
        <w:t>VARCHAR</w:t>
      </w:r>
      <w:r>
        <w:rPr>
          <w:rStyle w:val="44"/>
          <w:rFonts w:hint="default" w:ascii="Arial" w:hAnsi="Arial" w:cs="Arial"/>
        </w:rPr>
        <w:t>(</w:t>
      </w:r>
      <w:r>
        <w:rPr>
          <w:rFonts w:hint="default" w:ascii="Arial" w:hAnsi="Arial" w:cs="Arial"/>
        </w:rPr>
        <w:t>150</w:t>
      </w:r>
      <w:r>
        <w:rPr>
          <w:rStyle w:val="44"/>
          <w:rFonts w:hint="default" w:ascii="Arial" w:hAnsi="Arial" w:cs="Arial"/>
        </w:rPr>
        <w:t>),</w:t>
      </w:r>
    </w:p>
    <w:p w14:paraId="122ED3BB">
      <w:pPr>
        <w:pStyle w:val="47"/>
        <w:keepNext w:val="0"/>
        <w:keepLines w:val="0"/>
        <w:widowControl/>
        <w:suppressLineNumbers w:val="0"/>
        <w:jc w:val="left"/>
        <w:rPr>
          <w:rStyle w:val="44"/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 xml:space="preserve">EnrollDate </w:t>
      </w:r>
      <w:r>
        <w:rPr>
          <w:rFonts w:hint="default" w:ascii="Arial" w:hAnsi="Arial" w:cs="Arial"/>
        </w:rPr>
        <w:t>DATE</w:t>
      </w:r>
      <w:r>
        <w:rPr>
          <w:rStyle w:val="44"/>
          <w:rFonts w:hint="default" w:ascii="Arial" w:hAnsi="Arial" w:cs="Arial"/>
        </w:rPr>
        <w:t xml:space="preserve">                    </w:t>
      </w:r>
      <w:r>
        <w:rPr>
          <w:rFonts w:hint="default" w:ascii="Arial" w:hAnsi="Arial" w:cs="Arial"/>
        </w:rPr>
        <w:t>-- تاريخ التسجيل والالتحاق</w:t>
      </w:r>
    </w:p>
    <w:p w14:paraId="270AEFE9">
      <w:pPr>
        <w:pStyle w:val="47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Style w:val="44"/>
          <w:rFonts w:hint="default" w:ascii="Arial" w:hAnsi="Arial" w:cs="Arial"/>
        </w:rPr>
        <w:t>);</w:t>
      </w:r>
    </w:p>
    <w:p w14:paraId="52074172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t>هذا هو تأسيس الـ SQL من الصفر وبأسهل طريقة بالوجود وبدون أي ملفات خارجية. هل الخطوات كذا واضحة في مخكِ وتقدري تطبقيها بنفسكِ الحين جوة الـ phpMyAdmin؟ 💻🔥</w:t>
      </w:r>
    </w:p>
    <w:p w14:paraId="0CA8F947">
      <w:pPr>
        <w:pStyle w:val="85"/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bookmarkStart w:id="0" w:name="_GoBack"/>
      <w:bookmarkEnd w:id="0"/>
    </w:p>
    <w:p w14:paraId="0AE5C974">
      <w:pPr>
        <w:jc w:val="left"/>
        <w:rPr>
          <w:rFonts w:hint="default" w:ascii="Arial" w:hAnsi="Arial" w:cs="Arial"/>
        </w:rPr>
      </w:pPr>
    </w:p>
    <w:p w14:paraId="5E352725">
      <w:pPr>
        <w:jc w:val="left"/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F8498"/>
    <w:multiLevelType w:val="multilevel"/>
    <w:tmpl w:val="847F8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E5EEA9"/>
    <w:multiLevelType w:val="multilevel"/>
    <w:tmpl w:val="B4E5EE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62B0283"/>
    <w:multiLevelType w:val="multilevel"/>
    <w:tmpl w:val="C62B0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6C79A3"/>
    <w:multiLevelType w:val="multilevel"/>
    <w:tmpl w:val="D16C79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5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8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9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3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4">
    <w:nsid w:val="2317F877"/>
    <w:multiLevelType w:val="multilevel"/>
    <w:tmpl w:val="2317F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F87A291"/>
    <w:multiLevelType w:val="multilevel"/>
    <w:tmpl w:val="3F87A2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4594B87C"/>
    <w:multiLevelType w:val="multilevel"/>
    <w:tmpl w:val="4594B8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11"/>
  </w:num>
  <w:num w:numId="3">
    <w:abstractNumId w:val="10"/>
  </w:num>
  <w:num w:numId="4">
    <w:abstractNumId w:val="9"/>
  </w:num>
  <w:num w:numId="5">
    <w:abstractNumId w:val="8"/>
  </w:num>
  <w:num w:numId="6">
    <w:abstractNumId w:val="12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"/>
  </w:num>
  <w:num w:numId="12">
    <w:abstractNumId w:val="0"/>
  </w:num>
  <w:num w:numId="13">
    <w:abstractNumId w:val="14"/>
  </w:num>
  <w:num w:numId="14">
    <w:abstractNumId w:val="1"/>
  </w:num>
  <w:num w:numId="15">
    <w:abstractNumId w:val="1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B44EB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1B44EB3"/>
    <w:rsid w:val="462E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tyle2"/>
    <w:basedOn w:val="1"/>
    <w:next w:val="1"/>
    <w:qFormat/>
    <w:uiPriority w:val="0"/>
    <w:pPr>
      <w:keepNext/>
      <w:keepLines/>
      <w:spacing w:before="340" w:after="330" w:line="578" w:lineRule="auto"/>
      <w:jc w:val="both"/>
      <w:outlineLvl w:val="0"/>
    </w:pPr>
    <w:rPr>
      <w:rFonts w:hint="default" w:asciiTheme="minorAscii" w:hAnsiTheme="minorAsci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2026-05-24T19:18:00Z</dcterms:created>
  <dc:creator>Rana Khalid Alharbi</dc:creator>
  <cp:lastModifiedBy>Rana Khalid Alharbi</cp:lastModifiedBy>
  <dcterms:modified xsi:type="dcterms:W3CDTF">2026-05-24T19:41:03Z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60A2971D6AFB4038A1BFD4F88D2186C4_11</vt:lpwstr>
  </property>
  <property fmtid="{D5CDD505-2E9C-101B-9397-08002B2CF9AE}" pid="4" name="KSOTemplateDocerSaveRecord">
    <vt:lpwstr>eyJoZGlkIjoiYjMwZDYyN2FlYzg0MGFlZTMzYjk4NTMzZGFkY2I3YWUiLCJ1c2VySWQiOiI0NTUzMzQ1MjMxNTYwIn0=</vt:lpwstr>
  </property>
</Properties>
</file>